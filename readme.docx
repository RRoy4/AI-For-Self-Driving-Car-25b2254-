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947CD">
      <w:pPr>
        <w:pStyle w:val="2"/>
        <w:keepNext w:val="0"/>
        <w:keepLines w:val="0"/>
        <w:widowControl/>
        <w:suppressLineNumbers w:val="0"/>
      </w:pPr>
      <w:r>
        <w:t>AI For Self Driving Car Coursework</w:t>
      </w:r>
    </w:p>
    <w:p w14:paraId="12352790">
      <w:pPr>
        <w:pStyle w:val="85"/>
        <w:keepNext w:val="0"/>
        <w:keepLines w:val="0"/>
        <w:widowControl/>
        <w:suppressLineNumbers w:val="0"/>
      </w:pPr>
      <w:r>
        <w:t>This repository contains the assignments, source code, and project reports submitted for the AI for Self-Driving Car course. The files include Jupyter Notebooks for training neural networks and documentation summarizing the technical concepts learned throughout the term.</w:t>
      </w:r>
    </w:p>
    <w:p w14:paraId="720B3691">
      <w:pPr>
        <w:pStyle w:val="3"/>
        <w:keepNext w:val="0"/>
        <w:keepLines w:val="0"/>
        <w:widowControl/>
        <w:suppressLineNumbers w:val="0"/>
      </w:pPr>
      <w:r>
        <w:t>final-assignment (1).ipynb</w:t>
      </w:r>
    </w:p>
    <w:p w14:paraId="0C7C2511">
      <w:pPr>
        <w:pStyle w:val="85"/>
        <w:keepNext w:val="0"/>
        <w:keepLines w:val="0"/>
        <w:widowControl/>
        <w:suppressLineNumbers w:val="0"/>
      </w:pPr>
      <w:r>
        <w:t>This Jupyter Notebook implements a Traffic Sign Classifier using Convolutional Neural Networks (CNNs). The code handles data preprocessing, model architecture design using Keras and TensorFlow, and model training on the GTSRB dataset. It concludes with an evaluation of the model accuracy on test data and saves the trained model for future inference.</w:t>
      </w:r>
    </w:p>
    <w:p w14:paraId="4F60EECA">
      <w:pPr>
        <w:pStyle w:val="3"/>
        <w:keepNext w:val="0"/>
        <w:keepLines w:val="0"/>
        <w:widowControl/>
        <w:suppressLineNumbers w:val="0"/>
      </w:pPr>
      <w:r>
        <w:t>week4_assignment(25b2254).ipynb</w:t>
      </w:r>
    </w:p>
    <w:p w14:paraId="56B867D6">
      <w:pPr>
        <w:pStyle w:val="85"/>
        <w:keepNext w:val="0"/>
        <w:keepLines w:val="0"/>
        <w:widowControl/>
        <w:suppressLineNumbers w:val="0"/>
      </w:pPr>
      <w:r>
        <w:t>This notebook contains the specific technical coursework for Week 4, focusing on Computer Vision application. It includes the code for handling image data as tensors, implementing convolution and pooling layers, and building the initial architecture for image classification tasks.</w:t>
      </w:r>
    </w:p>
    <w:p w14:paraId="5FCF0472">
      <w:pPr>
        <w:pStyle w:val="3"/>
        <w:keepNext w:val="0"/>
        <w:keepLines w:val="0"/>
        <w:widowControl/>
        <w:suppressLineNumbers w:val="0"/>
      </w:pPr>
      <w:r>
        <w:t>25b2254_Assignment.ipynb</w:t>
      </w:r>
    </w:p>
    <w:p w14:paraId="62E1E476">
      <w:pPr>
        <w:pStyle w:val="3"/>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This notebook contains </w:t>
      </w:r>
      <w:r>
        <w:rPr>
          <w:rFonts w:hint="default" w:ascii="Times New Roman" w:hAnsi="Times New Roman" w:cs="Times New Roman"/>
          <w:b w:val="0"/>
          <w:bCs w:val="0"/>
          <w:sz w:val="24"/>
          <w:szCs w:val="24"/>
          <w:lang w:val="en-IN"/>
        </w:rPr>
        <w:t>the week 3 assignment</w:t>
      </w:r>
      <w:r>
        <w:rPr>
          <w:rFonts w:hint="default" w:ascii="Times New Roman" w:hAnsi="Times New Roman" w:eastAsia="SimSun" w:cs="Times New Roman"/>
          <w:b w:val="0"/>
          <w:bCs w:val="0"/>
          <w:sz w:val="24"/>
          <w:szCs w:val="24"/>
        </w:rPr>
        <w:t>, which implements a regression neural network to predict vehicle fuel efficiency (MPG). The project involves cleaning the Auto MPG dataset, normalizing features, and training a multi-layer model using TensorFlow/Keras to optimize prediction accuracy.</w:t>
      </w:r>
    </w:p>
    <w:p w14:paraId="2456D7DE">
      <w:pPr>
        <w:pStyle w:val="3"/>
        <w:keepNext w:val="0"/>
        <w:keepLines w:val="0"/>
        <w:widowControl/>
        <w:suppressLineNumbers w:val="0"/>
      </w:pPr>
      <w:r>
        <w:t>Mid-Term Report.docx</w:t>
      </w:r>
    </w:p>
    <w:p w14:paraId="1BB2136B">
      <w:pPr>
        <w:pStyle w:val="85"/>
        <w:keepNext w:val="0"/>
        <w:keepLines w:val="0"/>
        <w:widowControl/>
        <w:suppressLineNumbers w:val="0"/>
      </w:pPr>
      <w:r>
        <w:t>This document serves as the technical progress report for the first half of the term. It details the concepts mastered from Week 1 to Week 4, including Python syntax, exploratory data analysis, neural network basics, and the development of the Traffic Sign Classification project.</w:t>
      </w:r>
    </w:p>
    <w:p w14:paraId="4DCCC7B1">
      <w:pPr>
        <w:pStyle w:val="3"/>
        <w:keepNext w:val="0"/>
        <w:keepLines w:val="0"/>
        <w:widowControl/>
        <w:suppressLineNumbers w:val="0"/>
      </w:pPr>
      <w:r>
        <w:t>End-Term Report.docx</w:t>
      </w:r>
      <w:bookmarkStart w:id="0" w:name="_GoBack"/>
      <w:bookmarkEnd w:id="0"/>
    </w:p>
    <w:p w14:paraId="18EC08BA">
      <w:pPr>
        <w:pStyle w:val="85"/>
        <w:keepNext w:val="0"/>
        <w:keepLines w:val="0"/>
        <w:widowControl/>
        <w:suppressLineNumbers w:val="0"/>
      </w:pPr>
      <w:r>
        <w:t>This file is the comprehensive final report for the course. It summarizes the entire learning trajectory, provides a detailed analysis of the final projects, and synthesizes the knowledge acquired in data engineering, deep learning architectures, and model optimization.</w:t>
      </w:r>
    </w:p>
    <w:p w14:paraId="06621525"/>
    <w:p w14:paraId="38F51FB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honar Bangla">
    <w:panose1 w:val="02020603050405020304"/>
    <w:charset w:val="00"/>
    <w:family w:val="auto"/>
    <w:pitch w:val="default"/>
    <w:sig w:usb0="00010003" w:usb1="00000000" w:usb2="00000000" w:usb3="00000000" w:csb0="00000001" w:csb1="00000000"/>
  </w:font>
  <w:font w:name="SimSun-ExtB">
    <w:panose1 w:val="02010609060101010101"/>
    <w:charset w:val="86"/>
    <w:family w:val="auto"/>
    <w:pitch w:val="default"/>
    <w:sig w:usb0="00000001" w:usb1="02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8877F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C12CBC"/>
    <w:rsid w:val="4F8877FB"/>
    <w:rsid w:val="6E606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Bahnschrift" w:asciiTheme="minorHAnsi" w:hAnsiTheme="minorHAnsi" w:eastAsiaTheme="minorEastAsia"/>
      <w:sz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2026-02-01T17:50:00Z</dcterms:created>
  <dc:creator>WPS_1636896389</dc:creator>
  <cp:lastModifiedBy>WPS_1636896389</cp:lastModifiedBy>
  <dcterms:modified xsi:type="dcterms:W3CDTF">2026-02-01T17:59:41Z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ECA386354B0A49FBBA2860014163D777_11</vt:lpwstr>
  </property>
</Properties>
</file>